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567CC">
      <w:pPr>
        <w:pStyle w:val="2"/>
        <w:rPr>
          <w:color w:val="000000" w:themeColor="text1"/>
          <w:u w:val="single"/>
          <w14:textFill>
            <w14:solidFill>
              <w14:schemeClr w14:val="tx1"/>
            </w14:solidFill>
          </w14:textFill>
        </w:rPr>
      </w:pPr>
      <w:r>
        <w:rPr>
          <w:color w:val="000000" w:themeColor="text1"/>
          <w:u w:val="single"/>
          <w14:textFill>
            <w14:solidFill>
              <w14:schemeClr w14:val="tx1"/>
            </w14:solidFill>
          </w14:textFill>
        </w:rPr>
        <w:t>Explanation of Python Program: Sorting Letters and Words</w:t>
      </w:r>
    </w:p>
    <w:p w14:paraId="373CAC1E">
      <w:pPr>
        <w:pStyle w:val="3"/>
      </w:pPr>
      <w:r>
        <w:rPr>
          <w:color w:val="000000"/>
        </w:rPr>
        <w:t>Introduction</w:t>
      </w:r>
    </w:p>
    <w:p w14:paraId="0FAE119F">
      <w:r>
        <w:rPr>
          <w:color w:val="000000"/>
        </w:rPr>
        <w:t>This Python program demonstrates how to sort both letters and words from a given string. The input string used in this program is:</w:t>
      </w:r>
      <w:r>
        <w:rPr>
          <w:color w:val="000000"/>
        </w:rPr>
        <w:br w:type="textWrapping"/>
      </w:r>
      <w:r>
        <w:rPr>
          <w:color w:val="000000"/>
        </w:rPr>
        <w:br w:type="textWrapping"/>
      </w:r>
      <w:r>
        <w:rPr>
          <w:color w:val="000000"/>
        </w:rPr>
        <w:t xml:space="preserve">    "my name is Sohail"</w:t>
      </w:r>
      <w:r>
        <w:rPr>
          <w:color w:val="000000"/>
        </w:rPr>
        <w:br w:type="textWrapping"/>
      </w:r>
      <w:r>
        <w:rPr>
          <w:color w:val="000000"/>
        </w:rPr>
        <w:br w:type="textWrapping"/>
      </w:r>
      <w:r>
        <w:rPr>
          <w:color w:val="000000"/>
        </w:rPr>
        <w:t>The program applies a sorting technique to rearrange the characters and words in alphabetical order.</w:t>
      </w:r>
    </w:p>
    <w:p w14:paraId="55DFF41E">
      <w:pPr>
        <w:pStyle w:val="3"/>
      </w:pPr>
      <w:r>
        <w:rPr>
          <w:color w:val="000000"/>
        </w:rPr>
        <w:t>Working of the Code</w:t>
      </w:r>
    </w:p>
    <w:p w14:paraId="2BD4DCB9">
      <w:r>
        <w:rPr>
          <w:color w:val="000000"/>
        </w:rPr>
        <w:t>1. First, the program defines a text string: "my name is Sohail".</w:t>
      </w:r>
      <w:r>
        <w:rPr>
          <w:color w:val="000000"/>
        </w:rPr>
        <w:br w:type="textWrapping"/>
      </w:r>
      <w:r>
        <w:rPr>
          <w:color w:val="000000"/>
        </w:rPr>
        <w:t>2. It then converts this string into a list of individual letters.</w:t>
      </w:r>
      <w:r>
        <w:rPr>
          <w:color w:val="000000"/>
        </w:rPr>
        <w:br w:type="textWrapping"/>
      </w:r>
      <w:r>
        <w:rPr>
          <w:color w:val="000000"/>
        </w:rPr>
        <w:t>3. Using nested loops, the program compares each letter with others and swaps them if needed. This results in the letters being sorted alphabetically.</w:t>
      </w:r>
      <w:r>
        <w:rPr>
          <w:color w:val="000000"/>
        </w:rPr>
        <w:br w:type="textWrapping"/>
      </w:r>
      <w:r>
        <w:rPr>
          <w:color w:val="000000"/>
        </w:rPr>
        <w:t>4. After sorting, the letters are joined back into a string and displayed.</w:t>
      </w:r>
      <w:r>
        <w:rPr>
          <w:color w:val="000000"/>
        </w:rPr>
        <w:br w:type="textWrapping"/>
      </w:r>
      <w:r>
        <w:rPr>
          <w:color w:val="000000"/>
        </w:rPr>
        <w:t>5. Similarly, the program splits the text into separate words.</w:t>
      </w:r>
      <w:r>
        <w:rPr>
          <w:color w:val="000000"/>
        </w:rPr>
        <w:br w:type="textWrapping"/>
      </w:r>
      <w:r>
        <w:rPr>
          <w:color w:val="000000"/>
        </w:rPr>
        <w:t>6. Again, nested loops are used to compare and swap words alphabetically.</w:t>
      </w:r>
      <w:r>
        <w:rPr>
          <w:color w:val="000000"/>
        </w:rPr>
        <w:br w:type="textWrapping"/>
      </w:r>
      <w:r>
        <w:rPr>
          <w:color w:val="000000"/>
        </w:rPr>
        <w:t>7. Finally, the sorted words are joined together and printed.</w:t>
      </w:r>
    </w:p>
    <w:p w14:paraId="56973B45">
      <w:pPr>
        <w:pStyle w:val="3"/>
      </w:pPr>
      <w:r>
        <w:rPr>
          <w:color w:val="000000"/>
        </w:rPr>
        <w:t>Uses of This Program</w:t>
      </w:r>
    </w:p>
    <w:p w14:paraId="07608D6A">
      <w:r>
        <w:rPr>
          <w:color w:val="000000"/>
        </w:rPr>
        <w:t>- To understand the basics of sorting algorithms using loops.</w:t>
      </w:r>
      <w:r>
        <w:rPr>
          <w:color w:val="000000"/>
        </w:rPr>
        <w:br w:type="textWrapping"/>
      </w:r>
      <w:r>
        <w:rPr>
          <w:color w:val="000000"/>
        </w:rPr>
        <w:t>- To rearrange characters in a string for text processing.</w:t>
      </w:r>
      <w:r>
        <w:rPr>
          <w:color w:val="000000"/>
        </w:rPr>
        <w:br w:type="textWrapping"/>
      </w:r>
      <w:r>
        <w:rPr>
          <w:color w:val="000000"/>
        </w:rPr>
        <w:t>- To sort words alphabetically for dictionary-like applications.</w:t>
      </w:r>
      <w:r>
        <w:rPr>
          <w:color w:val="000000"/>
        </w:rPr>
        <w:br w:type="textWrapping"/>
      </w:r>
      <w:r>
        <w:rPr>
          <w:color w:val="000000"/>
        </w:rPr>
        <w:t>- To practice string manipulation and list operations in Python.</w:t>
      </w:r>
    </w:p>
    <w:p w14:paraId="7ECB07F6">
      <w:pPr>
        <w:pStyle w:val="3"/>
      </w:pPr>
      <w:r>
        <w:rPr>
          <w:color w:val="000000"/>
        </w:rPr>
        <w:t>Why It Is Important</w:t>
      </w:r>
    </w:p>
    <w:p w14:paraId="296466F2">
      <w:r>
        <w:rPr>
          <w:color w:val="000000"/>
        </w:rPr>
        <w:t>Sorting is a fundamental concept in computer science. It is used in search engines, databases, dictionaries, and text editors. Learning how to sort characters and words helps beginners understand how data can be organized for easy access and better readability.</w:t>
      </w:r>
    </w:p>
    <w:p w14:paraId="24C090EC">
      <w:pPr>
        <w:rPr>
          <w:rFonts w:hint="default"/>
          <w:b/>
          <w:bCs/>
          <w:u w:val="single"/>
          <w:lang w:val="en-US"/>
        </w:rPr>
      </w:pPr>
      <w:r>
        <w:rPr>
          <w:rFonts w:hint="default"/>
          <w:b/>
          <w:bCs/>
          <w:u w:val="single"/>
          <w:lang w:val="en-US"/>
        </w:rPr>
        <w:t>OUTPUT</w:t>
      </w:r>
    </w:p>
    <w:p w14:paraId="00DE81CC">
      <w:pPr>
        <w:rPr>
          <w:rFonts w:hint="default"/>
          <w:b/>
          <w:bCs/>
          <w:u w:val="single"/>
          <w:lang w:val="en-US"/>
        </w:rPr>
      </w:pPr>
      <w:r>
        <w:drawing>
          <wp:inline distT="0" distB="0" distL="114300" distR="114300">
            <wp:extent cx="5484495" cy="11918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4495" cy="1191895"/>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9767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Raja Musaa mani</cp:lastModifiedBy>
  <dcterms:modified xsi:type="dcterms:W3CDTF">2025-09-30T19:40:26Z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3DA60E9188494A179A796BF27225849D_13</vt:lpwstr>
  </property>
</Properties>
</file>